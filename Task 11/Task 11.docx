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063A6">
      <w:pPr>
        <w:pStyle w:val="36"/>
        <w:jc w:val="center"/>
      </w:pPr>
      <w:r>
        <w:t xml:space="preserve">AI Concepts </w:t>
      </w:r>
      <w:bookmarkStart w:id="0" w:name="_GoBack"/>
      <w:bookmarkEnd w:id="0"/>
    </w:p>
    <w:p w14:paraId="2D851B1A">
      <w:pPr>
        <w:pStyle w:val="2"/>
      </w:pPr>
      <w:r>
        <w:t>1. LangChain</w:t>
      </w:r>
    </w:p>
    <w:p w14:paraId="1354E45D">
      <w:r>
        <w:t>LangChain is a framework that connects AI models (LLMs) with real-world tools. It transforms AI from just a conversational system into a system that can perform tasks. For example, a chatbot that can read files, interact with databases, and execute workflows.</w:t>
      </w:r>
    </w:p>
    <w:p w14:paraId="6FBE62B9">
      <w:pPr>
        <w:pStyle w:val="2"/>
      </w:pPr>
      <w:r>
        <w:t>2. Large Language Models (LLMs)</w:t>
      </w:r>
    </w:p>
    <w:p w14:paraId="7AE75EFD">
      <w:r>
        <w:t>LLMs are AI models trained on massive amounts of text data. They can understand and generate human-like language. Example: ChatGPT, which can answer questions, write essays, and generate code.</w:t>
      </w:r>
    </w:p>
    <w:p w14:paraId="04C49B58">
      <w:pPr>
        <w:pStyle w:val="2"/>
      </w:pPr>
      <w:r>
        <w:t>3. Retrieval-Augmented Generation (RAG)</w:t>
      </w:r>
    </w:p>
    <w:p w14:paraId="7646AF04">
      <w:r>
        <w:t>RAG is a technique where AI first retrieves relevant data from external sources such as databases or documents, and then generates answers based on that data. This improves accuracy and ensures responses are up-to-date.</w:t>
      </w:r>
    </w:p>
    <w:p w14:paraId="2A039F77">
      <w:pPr>
        <w:pStyle w:val="2"/>
      </w:pPr>
      <w:r>
        <w:t>4. FAISS (Facebook AI Similarity Search)</w:t>
      </w:r>
    </w:p>
    <w:p w14:paraId="127C07DB">
      <w:r>
        <w:t>FAISS is a powerful library used for similarity search in large datasets. It efficiently finds similar items among millions of vectors.</w:t>
      </w:r>
    </w:p>
    <w:p w14:paraId="57D10C15">
      <w:pPr>
        <w:pStyle w:val="2"/>
      </w:pPr>
      <w:r>
        <w:t>5. Vector</w:t>
      </w:r>
    </w:p>
    <w:p w14:paraId="56772F4C">
      <w:r>
        <w:t>A vector is a list of numbers that represents data such as text or images. AI models do not understand raw words; they convert them into vectors for processing.</w:t>
      </w:r>
    </w:p>
    <w:p w14:paraId="08DA11FA">
      <w:pPr>
        <w:pStyle w:val="2"/>
      </w:pPr>
      <w:r>
        <w:t>6. Vector Database</w:t>
      </w:r>
    </w:p>
    <w:p w14:paraId="212F1C36">
      <w:r>
        <w:t>A Vector Database stores and retrieves vectors efficiently. It is primarily used for similarity search, such as finding sentences that are similar in meaning.</w:t>
      </w:r>
    </w:p>
    <w:p w14:paraId="48EF3585">
      <w:pPr>
        <w:pStyle w:val="2"/>
      </w:pPr>
      <w:r>
        <w:t>7. Generative AI (GenAI)</w:t>
      </w:r>
    </w:p>
    <w:p w14:paraId="4EE822B0">
      <w:r>
        <w:t>Generative AI refers to AI systems that create new content. This includes text, images, music, and code. Examples include ChatGPT and image generation models.</w:t>
      </w:r>
    </w:p>
    <w:p w14:paraId="2D874FD2">
      <w:pPr>
        <w:pStyle w:val="2"/>
      </w:pPr>
      <w:r>
        <w:t>8. Generative Adversarial Networks (GANs)</w:t>
      </w:r>
    </w:p>
    <w:p w14:paraId="6E8C5DD0">
      <w:r>
        <w:t>GANs consist of two models working against each other:</w:t>
      </w:r>
      <w:r>
        <w:br w:type="textWrapping"/>
      </w:r>
      <w:r>
        <w:t>- Generator: Creates fake data</w:t>
      </w:r>
      <w:r>
        <w:br w:type="textWrapping"/>
      </w:r>
      <w:r>
        <w:t>- Discriminator: Evaluates whether the data is real or fake</w:t>
      </w:r>
      <w:r>
        <w:br w:type="textWrapping"/>
      </w:r>
      <w:r>
        <w:br w:type="textWrapping"/>
      </w:r>
      <w:r>
        <w:t>This competition results in highly realistic outputs such as synthetic images.</w:t>
      </w:r>
    </w:p>
    <w:p w14:paraId="07BC054F"/>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6779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291</Words>
  <Characters>1587</Characters>
  <Lines>0</Lines>
  <Paragraphs>0</Paragraphs>
  <TotalTime>0</TotalTime>
  <ScaleCrop>false</ScaleCrop>
  <LinksUpToDate>false</LinksUpToDate>
  <CharactersWithSpaces>1856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hafiz</cp:lastModifiedBy>
  <dcterms:modified xsi:type="dcterms:W3CDTF">2026-04-28T18:23:35Z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eyJoZGlkIjoiZjg5ZjJjOTgyMjQ5MDFiYmI3MzlmMWExOGE3ZmFlOTIifQ==</vt:lpwstr>
  </property>
  <property fmtid="{D5CDD505-2E9C-101B-9397-08002B2CF9AE}" pid="3" name="KSOProductBuildVer">
    <vt:lpwstr>1033-12.1.0.25862</vt:lpwstr>
  </property>
  <property fmtid="{D5CDD505-2E9C-101B-9397-08002B2CF9AE}" pid="4" name="ICV">
    <vt:lpwstr>5C92F9BB114B48F3B4F88E4AFC30E081_12</vt:lpwstr>
  </property>
</Properties>
</file>